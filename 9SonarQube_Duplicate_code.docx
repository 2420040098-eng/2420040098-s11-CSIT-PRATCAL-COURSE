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7E010">
      <w:pPr>
        <w:jc w:val="right"/>
        <w:rPr>
          <w:rFonts w:hint="default" w:ascii="Times New Roman" w:hAnsi="Times New Roman" w:cs="Times New Roman"/>
          <w:b/>
          <w:color w:val="000000" w:themeColor="text1"/>
          <w:sz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40"/>
          <w:lang w:val="en-US"/>
          <w14:textFill>
            <w14:solidFill>
              <w14:schemeClr w14:val="tx1"/>
            </w14:solidFill>
          </w14:textFill>
        </w:rPr>
        <w:t>Golla rahul</w:t>
      </w: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24200</w:t>
      </w:r>
      <w:r>
        <w:rPr>
          <w:rFonts w:hint="default" w:ascii="Times New Roman" w:hAnsi="Times New Roman" w:cs="Times New Roman"/>
          <w:b/>
          <w:color w:val="000000" w:themeColor="text1"/>
          <w:sz w:val="40"/>
          <w:lang w:val="en-US"/>
          <w14:textFill>
            <w14:solidFill>
              <w14:schemeClr w14:val="tx1"/>
            </w14:solidFill>
          </w14:textFill>
        </w:rPr>
        <w:t>40098</w:t>
      </w:r>
    </w:p>
    <w:p w14:paraId="0B342561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  <w14:textFill>
            <w14:solidFill>
              <w14:schemeClr w14:val="tx1"/>
            </w14:solidFill>
          </w14:textFill>
        </w:rPr>
      </w:pPr>
    </w:p>
    <w:p w14:paraId="1D008029">
      <w:pPr>
        <w:jc w:val="center"/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  <w14:textFill>
            <w14:solidFill>
              <w14:schemeClr w14:val="tx1"/>
            </w14:solidFill>
          </w14:textFill>
        </w:rPr>
        <w:t>9.STATIC CODE ANALYSIS USING SONARQUBE</w:t>
      </w:r>
    </w:p>
    <w:p w14:paraId="374161F6">
      <w:pPr>
        <w:jc w:val="center"/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>Java Duplicate Code and Maintainability Analysis</w:t>
      </w:r>
    </w:p>
    <w:p w14:paraId="6257F5A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770477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Objective</w:t>
      </w:r>
    </w:p>
    <w:p w14:paraId="67F34768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Software and Requirements</w:t>
      </w:r>
    </w:p>
    <w:p w14:paraId="6473FCFA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Windows operating system</w:t>
      </w:r>
    </w:p>
    <w:p w14:paraId="50BCED71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Java JDK installed</w:t>
      </w:r>
    </w:p>
    <w:p w14:paraId="7AEDF418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SonarQube Server installed locally</w:t>
      </w:r>
    </w:p>
    <w:p w14:paraId="15BA3A14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SonarScanner CLI installed</w:t>
      </w:r>
    </w:p>
    <w:p w14:paraId="2452C066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Java source file containing duplicate statements</w:t>
      </w:r>
    </w:p>
    <w:p w14:paraId="15ABC633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Web browser</w:t>
      </w:r>
    </w:p>
    <w:p w14:paraId="79DF4E64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Project Folder Structure</w:t>
      </w:r>
    </w:p>
    <w:p w14:paraId="06CF578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the following project structure:</w:t>
      </w:r>
    </w:p>
    <w:p w14:paraId="5B5E949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C:\Users\DELL\sonar-java-demo\src\main\java\DuplicateCode.java</w:t>
      </w:r>
    </w:p>
    <w:p w14:paraId="2B4F71D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Create the Initial Java Program</w:t>
      </w:r>
    </w:p>
    <w:p w14:paraId="1051E9A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a file named DuplicateCode.java and add the following code:</w:t>
      </w:r>
    </w:p>
    <w:p w14:paraId="0E74D77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and Run the Java Program</w:t>
      </w:r>
    </w:p>
    <w:p w14:paraId="510367B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Command Prompt and execute:</w:t>
      </w:r>
    </w:p>
    <w:p w14:paraId="3829F53B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cd /d C:\Users\DELL\sonar-java-demo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javac src\main\java\DuplicateCode.java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java -cp src\main\java DuplicateCode</w:t>
      </w:r>
    </w:p>
    <w:p w14:paraId="43C7EA42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Expected output:</w:t>
      </w:r>
    </w:p>
    <w:p w14:paraId="6772B087">
      <w:pP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Sum = 30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Sum = 30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Sum = 30</w:t>
      </w:r>
    </w:p>
    <w:p w14:paraId="0BB6647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9950" cy="1866900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6. Start SonarQube Server</w:t>
      </w:r>
    </w:p>
    <w:p w14:paraId="185D134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Command Prompt and run:</w:t>
      </w:r>
    </w:p>
    <w:p w14:paraId="45B9595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cd /d C:\Users\DELL\sonarqube-26.9.0.129388\bin\windows-x86-64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StartSonar.bat</w:t>
      </w:r>
    </w:p>
    <w:p w14:paraId="72A4600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After the server starts, open http://localhost:9000 in a browser and log in to SonarQube.</w:t>
      </w:r>
    </w:p>
    <w:p w14:paraId="669188C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7. Create the SonarQube Project</w:t>
      </w:r>
    </w:p>
    <w:p w14:paraId="20ED744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a local project in SonarQube. Use the project name:</w:t>
      </w:r>
    </w:p>
    <w:p w14:paraId="50935BF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Java Duplicate Code Analysis</w:t>
      </w:r>
    </w:p>
    <w:p w14:paraId="403C73E4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project key used for the successful analysis is:</w:t>
      </w:r>
    </w:p>
    <w:p w14:paraId="6A36C525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Java-Duplicate-Code-Analysis</w:t>
      </w:r>
    </w:p>
    <w:p w14:paraId="52361C0B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 the new-code definition, the instance default (Previous version) can be retained.</w:t>
      </w:r>
    </w:p>
    <w:p w14:paraId="07AE9EC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DEB8A7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8. Generate a SonarQube Analysis Token</w:t>
      </w:r>
    </w:p>
    <w:p w14:paraId="7B5E8C4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Generate an analysis token in SonarQube and keep it private. Do not include the token in screenshots or in this report.</w:t>
      </w:r>
    </w:p>
    <w:p w14:paraId="75393133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9. Verify SonarScanner Installation</w:t>
      </w:r>
    </w:p>
    <w:p w14:paraId="2E2164F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Run:</w:t>
      </w:r>
    </w:p>
    <w:p w14:paraId="522C3AA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sonar-scanner -v</w:t>
      </w:r>
    </w:p>
    <w:p w14:paraId="05D37629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command should display the installed SonarScanner CLI version and the operating system information.</w:t>
      </w:r>
    </w:p>
    <w:p w14:paraId="1C68B3AD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10. Run the First SonarQube Analysis</w:t>
      </w:r>
    </w:p>
    <w:p w14:paraId="77C1B0D6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Command Prompt and run the following from the project directory:</w:t>
      </w:r>
    </w:p>
    <w:p w14:paraId="5CA9FC66">
      <w:pP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  <w:t>cd /d C:\Users\DELL\sonar-java-demo</w:t>
      </w:r>
      <w: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  <w:t>sonar-scanner -Dsonar.projectKey=Java-Duplicate-Code-Analysis -Dsonar.sources=src/main/java -Dsonar.host.url=http://localhost:9000 -Dsonar.token=YOUR_NEW_TOKEN</w:t>
      </w:r>
    </w:p>
    <w:p w14:paraId="1FBE635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B19036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11. Open the SonarQube Dashboard</w:t>
      </w:r>
    </w:p>
    <w:p w14:paraId="2DF6608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the project dashboard in SonarQube. The project URL used in this project is:</w:t>
      </w:r>
    </w:p>
    <w:p w14:paraId="5FE2E18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http://localhost:9000/project/dashboards/built-in/project-health?id=Java-Duplicate-Code-Analysis</w:t>
      </w:r>
    </w:p>
    <w:p w14:paraId="1DF1FB5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initial analysis showed 16 lines of code, Security A with 0 issues, Reliability A with 0 issues, Maintainability B with 5 issues, 0.0% coverage, and 0.0% duplications.</w:t>
      </w:r>
    </w:p>
    <w:p w14:paraId="7C3E4782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12. Conclusion</w:t>
      </w:r>
    </w:p>
    <w:p w14:paraId="141488B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amabhadr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amabhadra">
    <w:panose1 w:val="02000600000000000000"/>
    <w:charset w:val="00"/>
    <w:family w:val="auto"/>
    <w:pitch w:val="default"/>
    <w:sig w:usb0="002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FC693F"/>
    <w:rsid w:val="3BBA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365</Words>
  <Characters>2489</Characters>
  <Lines>20</Lines>
  <Paragraphs>5</Paragraphs>
  <TotalTime>4</TotalTime>
  <ScaleCrop>false</ScaleCrop>
  <LinksUpToDate>false</LinksUpToDate>
  <CharactersWithSpaces>2800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2026-09-28T03:36:00Z</dcterms:created>
  <dc:creator>python-docx</dc:creator>
  <dc:description>generated by python-docx</dc:description>
  <cp:lastModifiedBy>WPS_1753248122</cp:lastModifiedBy>
  <dcterms:modified xsi:type="dcterms:W3CDTF">2026-10-15T03:07:04Z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eyJoZGlkIjoiMTRlYjI3NmNkMzFjZjQ0NWEwZWMxYjljOWQ3NDQ3MGEiLCJ1c2VySWQiOiI1Njc1OTkzNjA5NTkifQ==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0475E423F4AB411483E1FF13BAE313A9_12</vt:lpwstr>
  </property>
</Properties>
</file>